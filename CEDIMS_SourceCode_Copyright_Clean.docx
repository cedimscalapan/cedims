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BBA99">
      <w:pPr>
        <w:pStyle w:val="36"/>
        <w:spacing w:after="1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8"/>
        </w:rPr>
        <w:t>CEDIMS_SourceCode</w:t>
      </w:r>
    </w:p>
    <w:p w14:paraId="0A48F467">
      <w:pPr>
        <w:spacing w:before="0" w:after="160" w:line="240" w:lineRule="auto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  <w:b w:val="0"/>
          <w:sz w:val="18"/>
        </w:rPr>
        <w:t>This source-code document includes only the main copyright-relevant project features: authentication, role-based permissions, document upload and OCR, duplicate protection, offline sync, analytics, verification, storage APIs, dashboards, and archive management.</w:t>
      </w:r>
    </w:p>
    <w:p w14:paraId="46A37966">
      <w:pPr>
        <w:rPr>
          <w:rFonts w:hint="default" w:ascii="Arial" w:hAnsi="Arial" w:cs="Arial"/>
        </w:rPr>
      </w:pPr>
    </w:p>
    <w:p w14:paraId="7A6338BD">
      <w:pPr>
        <w:rPr>
          <w:rFonts w:hint="default" w:ascii="Arial" w:hAnsi="Arial" w:cs="Arial"/>
        </w:rPr>
        <w:sectPr>
          <w:pgSz w:w="12240" w:h="15840"/>
          <w:pgMar w:top="792" w:right="792" w:bottom="792" w:left="792" w:header="720" w:footer="720" w:gutter="0"/>
          <w:cols w:space="720" w:num="1"/>
          <w:docGrid w:linePitch="360" w:charSpace="0"/>
        </w:sectPr>
      </w:pPr>
    </w:p>
    <w:p w14:paraId="546CB612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Project Configuration</w:t>
      </w:r>
    </w:p>
    <w:p w14:paraId="6298001F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package.json  Lines 1-44</w:t>
      </w:r>
    </w:p>
    <w:p w14:paraId="146F92EB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"name": "cedims",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"private": true,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"version": "0.0.1",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"type": "module",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"scripts":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"dev": "vite dev",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"build": "vite build",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"preview": "vite preview",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"prepare": "svelte-kit sync || echo ''",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"check": "svelte-kit sync &amp;&amp; svelte-check --tsconfig ./tsconfig.json",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"check:watch": "svelte-kit sync &amp;&amp; svelte-check --tsconfig ./tsconfig.json --watch"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},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"devDependencies":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"@sveltejs/adapter-vercel": "^6.3.2",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"@sveltejs/kit": "^2.53.0",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"@sveltejs/vite-plugin-svelte": "^6.2.4",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"@tailwindcss/vite": "^4.1.18",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"@types/qrcode": "^1.5.6",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"svelte": "^5.49.2",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"svelte-check": "^4.3.6",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"tailwindcss": "^4.1.18",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"typescript": "^5.9.3",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"vite": "^7.3.1"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},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"dependencies":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"@aws-sdk/client-s3": "^3.1013.0",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"@aws-sdk/s3-request-presigner": "^3.1013.0",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"@supabase/supabase-js": "^2.96.0",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"browser-image-compression": "^2.0.2",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"chart.js": "^4.5.1",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"docx": "^9.7.1",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"exceljs": "^4.4.0",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"idb-keyval": "^6.2.2",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"jsqr": "^1.4.0",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"lucide-svelte": "^0.575.0",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"mammoth": "^1.12.0",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"pdf-lib": "^1.17.1",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"pdf-parse": "^2.4.5",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"qrcode": "^1.5.4",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"tesseract.js": "^7.0.0"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ab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</w:p>
    <w:p w14:paraId="213C61FB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Authentication and Role Routing</w:t>
      </w:r>
    </w:p>
    <w:p w14:paraId="33C2D332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src/lib/utils/auth.ts  Lines 1-86</w:t>
      </w:r>
    </w:p>
    <w:p w14:paraId="5C744C8B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import { writable } from 'svelte/store';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supabase } from './supabase';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type { User } from '@supabase/supabase-js';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interface Profile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id: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full_name: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role: 'Teacher' | 'School Head' | 'Master Teacher' | 'District Supervisor' | 'Admin';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school_id: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district_id: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avatar_url: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const user = writable&lt;User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const profile = writable&lt;Profile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const authLoading = writable&lt;boolean&gt;(true);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const isChangingPassword = writable&lt;boolean&gt;(false);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let authInitialized =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let authInitPromise: Promise&lt;void&gt; | null =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const LAST_USER_KEY = 'auth_last_user_id';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initAuth(): Promise&lt;void&gt;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(authInitialized)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(authInitPromise)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authInitPromise;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authInitPromise = performAuthInit();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authInitPromise;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async function performAuthInit(): Promise&lt;void&gt;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(authInitialized)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authLoading.set(true);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hasCachedProfile =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lastUserId = localStorage.getItem(LAST_USER_KEY);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(lastUserId)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cached = localStorage.getItem(`auth_profile_${lastUserId}`);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(cached)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parsed = JSON.parse(cached);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profile.set(parsed);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user.set({ id: lastUserId } as any);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hasCachedProfile =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console.log('[v0] Auth: Instant profile + user set from cache');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 catch (e)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console.error('[v0] Error loading cached profile:', 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(hasCachedProfile)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authLoading.set(false);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timeout = navigator.onLine ? 8000 : 3000;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console.log('[v0] Auth: starting session check...');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sessionPromise = supabase.auth.getSession();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timeoutPromise = new Promise((_, reject) =&gt;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setTimeout(() =&gt; reject(new Error('Session check timeout')), timeout)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);</w:t>
      </w:r>
    </w:p>
    <w:p w14:paraId="26915C2F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Document Permission Rules</w:t>
      </w:r>
    </w:p>
    <w:p w14:paraId="13B822F7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src/lib/utils/documentPermissions.ts  Lines 1-78</w:t>
      </w:r>
    </w:p>
    <w:p w14:paraId="31B98720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function getAllowedUploadDocTypes(role: string): string[]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switch (role)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case 'Teacher':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return ['DLL'];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case 'Master Teacher':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return ['DLL', 'ISP', 'ISR'];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case 'School Head':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return ['ISP', 'ISR'];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case 'District Supervisor':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return [];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default: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return [];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function canUploadDocument(role: string, docType: string): boolean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return getAllowedUploadDocTypes(role).includes(docType);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function requiresTeachingLoadSelection(role: string, docType: string): boolean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return (role === 'Teacher' || role === 'Master Teacher') &amp;&amp; docType === 'DLL';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function canViewArchivedDocument(role: string, docType: string): boolean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if (docType === 'DLL')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role === 'Teacher' || role === 'Master Teacher' || role === 'School Head' || role === 'District Supervisor'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return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function canAddRemarkToISPISR(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role: string,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docUploadedByRole: string,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documentType: string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): boolean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if (docUploadedByRole === 'Master Teacher' &amp;&amp; (documentType === 'ISP' || documentType === 'ISR'))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role === 'School Head' || role === 'District Supervisor';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if (docUploadedByRole === 'School Head' &amp;&amp; (documentType === 'ISP' || documentType === 'ISR'))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role === 'District Supervisor';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return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function canAddReviewRemarks(role: string): boolean {</w:t>
      </w:r>
    </w:p>
    <w:p w14:paraId="0E267F3E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Upload Page Main State</w:t>
      </w:r>
    </w:p>
    <w:p w14:paraId="12124A0B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src/routes/dashboard/upload/+page.svelte  Lines 1-80</w:t>
      </w:r>
    </w:p>
    <w:p w14:paraId="1C606AC4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&lt;script lang="ts"&gt;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FileDropZone from "$lib/components/FileDropZone.svelte";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UploadProgress from "$lib/components/UploadProgress.svelte";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runPipeline,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type PipelinePhase,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type PipelineResult,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"$lib/utils/pipeline";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getQueueSize,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getQueueItems,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processQueue,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cacheMetadata,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getCachedMetadata,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pendingSyncCount,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"$lib/utils/offline";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syncLedgerFromServer,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type LedgerEntry,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"$lib/utils/offlineSubmissionLedger";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profile, type Profile } from "$lib/utils/auth";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isMobileDevice } from "$lib/utils/device";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settings } from "$lib/stores/settings";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connectivity } from "$lib/stores/connectivity";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addToast } from "$lib/stores/toast";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supabase } from "$lib/utils/supabase";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goto } from "$app/navigation";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onMount, untrack } from "svelte";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fade } from "svelte/transition";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extractMetadata, type DocMetadata } from "$lib/utils/ocr";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transcodeToPdf } from "$lib/utils/transcode";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predictLoad, validateSelection } from "$lib/utils/copilot";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canUploadDocument,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getAllowedUploadDocTypes,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getUploadGuidance,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requiresTeachingLoadSelection,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"$lib/utils/documentPermissions";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focusTrap } from "$lib/actions/focusTrap";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UploadSuccessModal from "$lib/components/UploadSuccessModal.svelte";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formatDocumentList, getDocumentLabel } from "$lib/utils/documentLabels";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type { PageData } from "./$types";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{ data } = $props&lt;{ data: PageData }&gt;();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interface TeachingLoad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id: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subject: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grade_level: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selectedFile = $state&lt;File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docType = $state("DLL");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allowedDocTypes = $state&lt;string[]&gt;([]);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subject = $state("");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weekNumber = $state&lt;number | undefined&gt;();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teachingLoadId = $state&lt;string&gt;("");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teachingLoads = $state&lt;TeachingLoad[]&gt;([]);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loadingTeachingLoads = $state(true);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currentPhase = $state&lt;PipelinePhase&gt;("transcoding");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progress = $state(0);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message = $state("");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processing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result = $state&lt;PipelineResult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showSuccessModal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mismatchAlert = $state&lt;any&gt;(null);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queueCount = $state(0);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currentDeadline = $state&lt;any&gt;(null);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submissionAlreadyExists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submissionBlockReason = $state("");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ocrConfidence = $state&lt;number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fileSizeWarning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detectingMetadata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scanProgress = $state(0);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detectedMetadata = $state&lt;any&gt;(null);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fileHash = $state&lt;string&gt;("");</w:t>
      </w:r>
    </w:p>
    <w:p w14:paraId="16A92EF7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Upload Page Processing</w:t>
      </w:r>
    </w:p>
    <w:p w14:paraId="062E0FF6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src/routes/dashboard/upload/+page.svelte  Lines 125-230</w:t>
      </w:r>
    </w:p>
    <w:p w14:paraId="3713E8BE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 xml:space="preserve">               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(navigator.onLine)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{ data: hashMatches } = (await supabase.rpc(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"check_duplicate_submission_hash",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{ p_hash: fileHash },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)) as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data: { id: string; file_name: string; doc_type: string; week_number: number | null }[]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serverHashMatch = hashMatches?.[0];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if (serverHashMatch)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submissionAlreadyExists =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const { data: review } = await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    .from("dll_reviews")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    .select("status")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    .eq("submission_id", serverHashMatch.id)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    .maybeSingle();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if (review?.status === "approved")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    submissionBlockReason = `Already approved (Checked): This file was approved as "${serverHashMa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} else if (review?.status === "returned")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    submissionBlockReason = `Duplicate content: This file was already archived and returned as "${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} else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    submissionBlockReason = `Duplicate content: Already archived on server as "${serverHashMatch.f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submissionAlreadyExists =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$effect(()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(weekNumber &amp;&amp; $profile?.district_id)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fetchCurrentDeadline(weekNumber, $profile.district_id);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 else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currentDeadline =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async function fetchCurrentDeadline(wk: number, districtId: string)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(navigator.onLine)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{ data } = await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.from("academic_calendar")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.select("deadline_date, description")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.eq("district_id", districtId)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.eq("week_number", wk)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.maybeSingle();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(data)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currentDeadline = data;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cached = await getCachedMetadata(`calendar_open_${districtId}`);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(cached?.data)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entry = cached.data.find(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(e: any) =&gt; e.week_number === wk &amp;&amp; e.is_active === true,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(entry)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currentDeadline = entry;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console.log("[upload] Using cached deadline for week", wk);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async function preWarmLibraries()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(typeof window === "undefined")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console.log("[upload] Pre-warming heavy libraries...");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(!(window as any).pdfjsLib)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console.log("[upload] Fetching PDF.js...");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script = document.createElement("script");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script.src = "https://cdnjs.cloudflare.com/ajax/libs/pdf.js/3.4.120/pdf.min.js";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script.onload = 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(window as any).pdfjsLib.GlobalWorkerOptions.workerSrc =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"https://cdnjs.cloudflare.com/ajax/libs/pdf.js/3.4.120/pdf.worker.min.js";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console.log("[upload] PDF.js loaded.");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document.head.appendChild(script);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{ createWorker } = await import("tesseract.js");</w:t>
      </w:r>
    </w:p>
    <w:p w14:paraId="4CEB0B66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Upload Pipeline Core</w:t>
      </w:r>
    </w:p>
    <w:p w14:paraId="3489C38F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src/lib/utils/pipeline.ts  Lines 1-108</w:t>
      </w:r>
    </w:p>
    <w:p w14:paraId="619D12C6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transcodeToPdf } from './transcode';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PdfWorker from './pdf.worker?worker';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compressFile } from './compress';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supabase } from './supabase';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env } from '$env/dynamic/public';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createNotification } from './notificationSystem';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getCurrentSchoolYear } from './schoolYear';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isMobileDevice } from './device';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type { PipelineEvent, PipelineOptions } from '$lib/types/pipeline';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type { PipelinePhase, PipelineResult } from '$lib/types/pipeline';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interface CoreResult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stampedBytes: Uint8Array;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fileHash: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fileName: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filePath: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detectedMetadata: any;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activeWeekNumber?: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activeDocType: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rawText: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runWorkerTask(worker: Worker, type: string, payload: any, transfer: Transferable[] = []): Promise&lt;any&gt;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new Promise((resolve, reject)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id = Math.random().toString(36).substring(7);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handler = (e: MessageEvent)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(e.data.id === id)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worker.removeEventListener('message', handler);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if (e.data.success) resolve(e.data.payload);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else reject(new Error(e.data.error));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worker.addEventListener('message', handler);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worker.postMessage({ type, payload, id }, transfer);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withTimeout&lt;T&gt;(promise: Promise&lt;T&gt;, timeoutMs: number, errorMessage: string): Promise&lt;T&gt;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timeoutId: any;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timeoutPromise = new Promise&lt;never&gt;((_, reject)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timeoutId = setTimeout(() =&gt; reject(new Error(errorMessage)), timeoutMs);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result = await Promise.race([promise, timeoutPromise]);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result as 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finally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clearTimeout(timeoutId);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async function withRetry&lt;T&gt;(fn: () =&gt; Promise&lt;T&gt;, attempts: number, delayMs: number): Promise&lt;T&gt;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lastErr: unknown;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(let i = 0; i &lt; attempts; i++)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return await fn();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 catch (err)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lastErr = err;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(i &lt; attempts - 1) await new Promise((r) =&gt; setTimeout(r, delayMs));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throw lastErr;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interface XhrUploadResult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ok: boolean;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status: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body: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xhrUpload(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url: string,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body: XMLHttpRequestBodyInit,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opts: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method?: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headers?: Record&lt;string, string&gt;;</w:t>
      </w:r>
    </w:p>
    <w:p w14:paraId="40B779F2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Online and Offline Pipeline</w:t>
      </w:r>
    </w:p>
    <w:p w14:paraId="304F2BA3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src/lib/utils/pipeline.ts  Lines 170-290</w:t>
      </w:r>
    </w:p>
    <w:p w14:paraId="7617C746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 xml:space="preserve">    const fileHash = await sha256Hex(originalBytes);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yield { phase: 'transcoding', progress: 10, message: 'Converting to PDF...'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pdfBytes = file.type === 'application/pdf'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? originalBytes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: options.preConvertedPdfBytes ?? (await transcodeToPdf(file)).pdfBytes;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effectiveType = (navigator as any).connection?.effectiveType;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isSlowConnection =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effectiveType === 'slow-2g'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effectiveType === '2g'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effectiveType === '3g'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(navigator as any).connection?.saveData ===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isSmallEnough = pdfBytes.byteLength &lt; 2 * 1024 * 1024;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(isSlowConnection &amp;&amp; isSmallEnough)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console.log('[pipeline] Low-power/Slow-connection detected. Skipping non-essential compression.');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yield { phase: 'compressing', progress: 30, message: 'Preparing your file...'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else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yield { phase: 'compressing', progress: 30, message: 'Preparing your file...'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pdfBytes = await compressFile(pdfBytes);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yield { phase: 'analyzing', progress: 30, message: 'Reading your document...'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extractMetadata } = await import('./ocr');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pdfBlob = new Blob([pdfBytes as BlobPart]);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ocrFile = file.type === 'application/pdf' ? file : new File([pdfBlob], file.name.replace(/\.\w+$/, '.pdf'), 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hasPreDetected = options.preDetectedMetadata?.docType &amp;&amp; options.preDetectedMetadata?.docType !== 'Unknown' 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detectedMetadata = hasPreDetected ? options.preDetectedMetadata : await extractMetadata(ocrFile);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yield { phase: 'compressing', progress: 50, message: 'Securing your file...'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compressedBytes } = await runWorkerTask(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worker,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'COMPRESS_AND_HASH',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{ pdfBytes },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[pdfBytes.buffer]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yield { phase: 'stamping', progress: 70, message: 'Adding verification code...'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generateQrPng } = await import('./qr-stamp');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qrBytes = await generateQrPng(fileHash);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stampedBytes } = await runWorkerTask(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worker,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'STAMP_QR',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{ compressedBytes, qrBytes, fileHash },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[compressedBytes.buffer, qrBytes.buffer]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activeWeekNumber = options.weekNumber || detectedMetadata?.weekNumber;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activeDocType = options.docType || detectedMetadata?.docType || 'DLL';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rawText = options.rawText || detectedMetadata?.rawText || '';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fileName = file.name.replace(/\.\w+$/, '.pdf');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sanitizedFileName = (fileName || 'document').replace(/\s+/g, '_').replace(/[^a-zA-Z0-9._-]/g, '');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filePath = `submissions/${options.userId}/${activeDocType}/${Date.now()}_${sanitizedFileName}`;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yield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phase: 'uploading',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progress: 90,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message: 'Ready to upload...',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_core: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stampedBytes: new Uint8Array(stampedBytes),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fileHash,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fileName,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filePath,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detectedMetadata,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activeWeekNumber,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activeDocType,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rawText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async function* runOnlinePipelineResilient(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core: CoreResult,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options: PipelineOptions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): AsyncGenerator&lt;PipelineEvent&gt;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stampedBytes, fileHash, fileName, filePath, activeWeekNumber, activeDocType, rawText } = core;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yield { phase: 'uploading', progress: 10, message: 'Checking your document...'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lookupOfflineDoc, cacheVerifiedDoc, calculateComplianceStatus } = await import('./offline');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recordSubmission } = await import('./offlineSubmissionLedger');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calendarId = options.calendarId ||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deadlineDate: Date | undefined;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(!calendarId &amp;&amp; activeWeekNumber)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{ data: calEntry } = await withTimeout(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.from('academic_calendar')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.select('id, deadline_date')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.eq('school_year', options.schoolYear || getCurrentSchoolYear())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.eq('week_number', activeWeekNumber)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.maybeSingle() as any,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10000,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'Calendar lookup timed out.'</w:t>
      </w:r>
    </w:p>
    <w:p w14:paraId="4D687222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OCR Metadata Extraction</w:t>
      </w:r>
    </w:p>
    <w:p w14:paraId="6FA7B23C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src/lib/utils/ocr.ts  Lines 1-115</w:t>
      </w:r>
    </w:p>
    <w:p w14:paraId="000B9B09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import { predictSubject, predictGradeLevel, predictDocType } from './fuzzyClassifier';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createWorker } from 'tesseract.js';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PDFJS_VERSION } from './pdfjsVersion';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interface DateRange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start: Date;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end: Date;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raw: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interface DocMetadata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docType: 'DLL' | 'ISP' | 'ISR' | 'Unknown';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weekNumber: number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schoolYear: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subject: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subjectConfidence?: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gradeLevel: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rawText: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confidence: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language: 'English' | 'Filipino' | 'Unknown';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school: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teacher: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date: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dateRange: DateRange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weekSource?: 'calendar' | 'header-date' | 'regex' | 'none';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loadPdfJs(timeoutMs: number = 45000): Promise&lt;void&gt;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new Promise((resolve, reject)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((window as any)['pdfjsLib'])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resolve();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let settled =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timer = setTimeout(()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(settled)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settled =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reject(new Error('Timed out loading PDF.js from CDN'));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}, timeoutMs);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cleanup = () =&gt; clearTimeout(timer);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script = document.createElement('script');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script.src = `https://cdnjs.cloudflare.com/ajax/libs/pdf.js/${PDFJS_VERSION}/pdf.min.js`;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script.onload = 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(settled)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settled =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cleanup();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(window as any).pdfjsLib.GlobalWorkerOptions.workerSrc =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`https://cdnjs.cloudflare.com/ajax/libs/pdf.js/${PDFJS_VERSION}/pdf.worker.min.js`;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resolve();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script.onerror = 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(settled)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settled =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cleanup();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reject(new Error('Failed to load PDF.js from CDN'));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document.head.appendChild(script);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extractMetadata(file: File): Promise&lt;DocMetadata&gt;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ext = file.name.split('.').pop()?.toLowerCase();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(file.type === 'application/pdf' || ext === 'pdf')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let pdfjsLib = (window as any)['pdfjsLib'];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(!pdfjsLib)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console.warn('[ocr] PDF.js not loaded. Loading from CDN...');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await loadPdfJs();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pdfjsLib = (window as any)['pdfjsLib'];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if (!pdfjsLib)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console.warn('[ocr] Failed to load PDF.js. Using default metadata.');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return createDefaultMetadata();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(!pdfjsLib.GlobalWorkerOptions.workerSrc)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version = pdfjsLib.version || '3.11.174';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if (navigator.onLine)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pdfjsLib.GlobalWorkerOptions.workerSrc = `https://cdnjs.cloudflare.com/ajax/libs/pdf.js/${version}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 else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pdfjsLib.GlobalWorkerOptions.workerSrc = `/pdf.worker.min.js`;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arrayBuffer = await file.arrayBuffer();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pdf = await pdfjsLib.getDocument({ data: arrayBuffer }).promise;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page = await pdf.getPage(1);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textContent = await page.getTextContent();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text = textContent.items.map((item: any) =&gt; item.str).join(' 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console.log(`[ocr] PDF text extracted (${text.length} chars):`, text.substring(0, 200) + '...');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(text.length &lt; 50)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console.warn('[ocr] PDF text too sparse. Falling back to raster OCR...');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return await extractRasterMetadata(page, pdfjsLib);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</w:p>
    <w:p w14:paraId="22C293EA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OCR Parsing</w:t>
      </w:r>
    </w:p>
    <w:p w14:paraId="78C10EA7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src/lib/utils/ocr.ts  Lines 175-285</w:t>
      </w:r>
    </w:p>
    <w:p w14:paraId="1185EB4D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 xml:space="preserve">        weekSource: 'none'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async function extractRasterMetadata(page: any, pdfjsLib: any): Promise&lt;DocMetadata&gt;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console.log('[ocr] Starting raster OCR fallback...');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isMobile = /iPhone|iPad|iPod|Android/i.test(navigator.userAgent);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scale = isMobile ? 1.0 : 2.5;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viewport = page.getViewport({ scale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canvas = document.createElement('canvas');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context = canvas.getContext('2d');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(!context) throw new Error('Could not get canvas context');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canvas.height = viewport.height;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canvas.width = viewport.width;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await page.render({ canvasContext: context, viewport }).promise;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(isMobile)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imageData = context.getImageData(0, 0, canvas.width, canvas.height);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data = imageData.data;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for (let i = 0; i &lt; data.length; i += 4)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avg = (data[i] + data[i + 1] + data[i + 2]) / 3;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val = avg &gt; 128 ? 255 : 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data[i] = data[i + 1] = data[i + 2] = val;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data[i + 3] = 255;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context.putImageData(imageData, 0, 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new Promise&lt;DocMetadata&gt;((resolve, reject)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canvas.toBlob(async (blob)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if (!blob)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reject(new Error('Canvas toBlob failed'));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blobUrl = URL.createObjectURL(blob);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{ createWorker } = await import('tesseract.js');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worker = await createWorker('eng+fil');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const { data: { text, confidence } } = await worker.recognize(blobUrl);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console.log(`[ocr] Raster OCR complete (${text.length} chars), scale: ${scale}, confidence:`, conf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const metadata = parseMetadata(text);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resolve({ ...metadata, rawText: text, confidence, language: detectLanguage(text)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 catch (e)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reject(e);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 finally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await worker.terminate();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URL.revokeObjectURL(blobUrl);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}, 'image/png');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catch (err)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console.error('[ocr] Raster fallback failed:', err);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createDefaultMetadata();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detectLanguage(text: string): 'English' | 'Filipino' | 'Unknown'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upper = text.toUpperCase();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filipinoPatterns = [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/PAARALAN|GURO|PETSA|ORAS|BAITANG|ASIGNATURA|MARKAHAN|LUNES|MARTES|MIYERKULES|HUWEBES|BIYERNES/,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/NILALAMAN|PAMANTAYAN|KASANAYAN|KURIKULUM|LAYUNIN|GAWAIN/,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/EDUKASYON\s*SA\s*PAGPAPAKATAO|ARALING\s*PANLIPUNAN|PILIPINAS/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englishPatterns = [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/SCHOOL|TEACHER|DATE|TIME|GRADE|SUBJECT|MARK|MONDAY|TUESDAY|WEDNESDAY|THURSDAY|FRIDAY/,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/CONTENT|STANDARDS|COMPETENCIES|ACTIVITIES|ASSESSMENT|RESOURCES/,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/LEARNING\s*OBJECTIVES|PERFORMANCE|QUARTER|WEEK/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filipinoScore = 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englishScore = 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(const pattern of filipinoPatterns)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matches = text.match(pattern);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filipinoScore += matches ? matches.length : 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(const pattern of englishPatterns)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matches = text.match(pattern);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englishScore += matches ? matches.length : 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(filipinoScore &gt; englishScore &amp;&amp; filipinoScore &gt; 0) return 'Filipino';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(englishScore &gt; filipinoScore &amp;&amp; englishScore &gt; 0) return 'English';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'Unknown';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function parseMetadata(text: string): Omit&lt;DocMetadata, 'confidence' | 'language'&gt;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upper = text.toUpperCase();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romanToNum = (roman: string): string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map: Record&lt;string, string&gt; =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'I': '1', 'II': '2', 'III': '3', 'IV': '4', 'V': '5', 'VI': '6',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'VII': '7', 'VIII': '8', 'IX': '9', 'X': '10', 'XI': '11', 'XII': '12'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map[roman] || roman;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</w:p>
    <w:p w14:paraId="42BD892F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Fuzzy Classifier</w:t>
      </w:r>
    </w:p>
    <w:p w14:paraId="609C8248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src/lib/utils/fuzzyClassifier.ts  Lines 1-92</w:t>
      </w:r>
    </w:p>
    <w:p w14:paraId="34DE1635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diceCoefficient(a: string, b: string): number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bigrams = new Map&lt;string, number&gt;();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(let i = 0; i &lt; a.length - 1; i++)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bg = a.substring(i, i + 2);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bigrams.set(bg, (bigrams.get(bg) || 0) + 1);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intersection = 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(let i = 0; i &lt; b.length - 1; i++)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bg = b.substring(i, i + 2);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count = bigrams.get(bg) || 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(count &gt; 0)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bigrams.set(bg, count - 1);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intersection++;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total = a.length + b.length - 2;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total === 0 ? 0 : (2 * intersection) / total;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normalize(s: string): string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s.toLowerCase().replace(/[^a-z0-9\s]/g, '').replace(/\s+/g, ' ').trim();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const SUBJECTS = [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'GMRC', 'Mathematics', 'Math', 'Filipino', 'MAPEH', 'English',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'Science', 'Makabansa', 'AP', 'EPP', 'Language',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'Reading and Literacy', 'Numeracy', 'Arts and Music',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'Physical Development', 'Language Literacy and Communication',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'TLE'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const GRADE_LEVELS: string[] = [];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for (let g = 1; g &lt;= 6; g++)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GRADE_LEVELS.push(`Grade ${g}`);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const DOC_TYPES = ['DLL', 'ISP', 'ISR'];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const FIELD_LABELS = [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'Learning Area', 'Asignatura', 'Subject',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'Grade Level', 'Baitang', 'Grade',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'Term', 'Week', 'Linggo',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'Teacher', 'Guro',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'School', 'Paaralan',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'Date', 'Petsa'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bestMatch(input: string, candidates: string[], threshold: number = 0.3): { value: string | null; score: numbe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norm = normalize(input);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(!norm) return { value: null, score: 0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best: string | null =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bestScore = 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(const candidate of candidates)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score = diceCoefficient(norm, normalize(candidate));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(score &gt; bestScore)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bestScore = score;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best = candidate;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value: bestScore &gt;= threshold ? best : null,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score: Math.round(bestScore * 100)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fuzzyMatchAny(input: string, candidates: string[]): { value: string | null; score: number }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norm = normalize(input);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(!norm) return { value: null, score: 0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(const candidate of candidates)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(norm.includes(normalize(candidate)))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return { value: candidate, score: 100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best: string | null =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bestScore = 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(const candidate of candidates)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score = diceCoefficient(norm, normalize(candidate));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(score &gt; bestScore) {</w:t>
      </w:r>
    </w:p>
    <w:p w14:paraId="4F34ECC0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Offline Cache and Queue</w:t>
      </w:r>
    </w:p>
    <w:p w14:paraId="2A80758C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src/lib/utils/offline.ts  Lines 1-112</w:t>
      </w:r>
    </w:p>
    <w:p w14:paraId="082E163C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get, set, del, keys } from 'idb-keyval';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writable } from 'svelte/store';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supabase } from './supabase';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withTimeout } from './pipeline';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getCurrentSchoolYear } from './schoolYear';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env } from '$env/dynamic/public';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const pendingSyncCount = writable&lt;number&gt;(0);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const CACHE_PREFIX_DOCS = 'cached_docs_';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const CACHE_PREFIX_HISTORY = 'cached_history_';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const CACHE_PREFIX_METADATA = 'cached_metadata_';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cacheVerifiedDoc(hash: string, metadata: any)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await set(`${CACHE_PREFIX_DOCS}${hash}`, metadata);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lookupOfflineDoc(hash: string)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await get(`${CACHE_PREFIX_DOCS}${hash}`);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toCloneable(data: any)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data === undefined ? data : JSON.parse(JSON.stringify(data));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cacheDashboardData(userId: string, data: any)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await set(`${CACHE_PREFIX_HISTORY}${userId}`,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data: toCloneable(data),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timestamp: Date.now()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getCachedDashboardData(userId: string)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await get(`${CACHE_PREFIX_HISTORY}${userId}`);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cacheMetadata(key: string, data: any)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await set(`${CACHE_PREFIX_METADATA}${key}`,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data: toCloneable(data),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timestamp: Date.now()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getCachedMetadata(key: string)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await get(`${CACHE_PREFIX_METADATA}${key}`);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prefetchOfflineMetadata(userId: string, districtId?: string): Promise&lt;void&gt;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(!navigator.onLine)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console.log('[offline] Pre-fetching metadata for offline upload...');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{ data: loads, error: loadsErr } = await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.from('teaching_loads')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.select(`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id, subject, grade_level, is_active,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profiles:user_id ( full_name 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`)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.eq('user_id', userId)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.eq('is_active', true);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(!loadsErr &amp;&amp; loads)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await cacheMetadata(`teaching_loads_${userId}`, loads);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console.log(`[offline] Cached ${loads.length} teaching loads`);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let calendarData: any[] = [];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(districtId)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{ data: calendar, error: calErr } = await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.from('academic_calendar')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.select('id, week_number, deadline_date, description, is_active')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.eq('district_id', districtId)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.order('week_number', { ascending: true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(!calErr &amp;&amp; calendar &amp;&amp; calendar.length &gt; 0) {</w:t>
      </w:r>
    </w:p>
    <w:p w14:paraId="25CB0870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Offline Sync Processor</w:t>
      </w:r>
    </w:p>
    <w:p w14:paraId="42121767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src/lib/utils/offline.ts  Lines 300-420</w:t>
      </w:r>
    </w:p>
    <w:p w14:paraId="521367A1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 xml:space="preserve">    const allKeys = await keys();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(const k of allKeys)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(typeof k === 'string' &amp;&amp; k.startsWith(QUEUE_PREFIX) &amp;&amp; k.endsWith(shortHash))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throw new Error('This exact document is already waiting to be uploaded. Choose a different file, or check 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pdfBlobPart: any = item.pdfBytes;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(!(item.pdfBytes instanceof Blob))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fresh = new Uint8Array(item.pdfBytes.length);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fresh.set(item.pdfBytes);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pdfBlobPart = fresh;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storeItem =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...item,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pdfBytes: new Blob([pdfBlobPart], { type: 'application/pdf' }),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options: JSON.parse(JSON.stringify(item.options))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key = `${QUEUE_PREFIX}${item.timestamp}_${shortHash}`;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await set(key, storeItem);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await updatePendingCount();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console.log(`[offline] Enqueued: ${item.fileName} (sync deferred)`);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getQueueSize(): Promise&lt;number&gt;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allKeys = await keys();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allKeys.filter((k: any) =&gt; String(k).startsWith(QUEUE_PREFIX)).length;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updatePendingCount(): Promise&lt;void&gt;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size = await getQueueSize();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pendingSyncCount.set(size);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updateAppBadge } = await import('./badge');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await updateAppBadge();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getQueueItems(): Promise&lt;QueueItem[]&gt;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allKeys = await keys();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queueKeys = allKeys.filter((k: any) =&gt; String(k).startsWith(QUEUE_PREFIX));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items: QueueItem[] = [];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(const key of queueKeys)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item = await get&lt;QueueItem&gt;(key);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(item) items.push(item);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items.sort((a, b) =&gt; a.timestamp - b.timestamp);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addToast } from '$lib/stores/toast';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isMobileDevice } from './device';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function syncToast(type: 'info' | 'success' | 'warning' | 'error', message: string)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(isMobileDevice()) return;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addToast(type, message);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let isSyncing =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async function checkConnection(): Promise&lt;boolean&gt;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(typeof navigator !== 'undefined' &amp;&amp; !navigator.onLine) return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controller = new AbortController();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timeoutId = setTimeout(() =&gt; controller.abort(), 5000);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res = await fetch(window.location.origin,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method: 'HEAD',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cache: 'no-store',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signal: controller.signal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clearTimeout(timeoutId);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res.ok || res.status === 405;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catch (e)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console.warn('[offline] Connection check failed:', 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processQueue(force = false): Promise&lt;{ success: number; failed: number }&gt;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isOnline = force ? true : await checkConnection();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(!isOnline)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{ success: 0, failed: 0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(isSyncing &amp;&amp; !force)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console.log('[offline] processQueue skipped: Already syncing');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{ success: 0, failed: 0 };</w:t>
      </w:r>
    </w:p>
    <w:p w14:paraId="1992EEF1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Analytics Queries</w:t>
      </w:r>
    </w:p>
    <w:p w14:paraId="7DA37D1D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src/lib/utils/analyticsQueries.ts  Lines 1-120</w:t>
      </w:r>
    </w:p>
    <w:p w14:paraId="4D216BFB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import { supabase } from '$lib/utils/supabase';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calculateCompliance } from '$lib/utils/useDashboardData';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getSchoolHeadAnalytics(schoolId: string, districtId: string)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[complianceTrend, teacherPerformance, atRiskTeachers, rosterProfiles, rosterLoads] = await Promise.all([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.from('submissions')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.select(`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id,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created_at,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compliance_status,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doc_type,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week_number,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teaching_load_id,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profiles!inner(school_id)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`)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.eq('profiles.school_id', schoolId)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.order('created_at', { ascending: true })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.limit(10000),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.from('submissions')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.select(`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user_id,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compliance_status,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doc_type,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created_at,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week_number,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teaching_load_id,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profiles!inner(full_name, role, school_id)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`)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.eq('profiles.school_id', schoolId)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.order('created_at', { ascending: false })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.limit(10000),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.from('submissions')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.select(`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user_id,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compliance_status,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profiles!inner(full_name, role, avatar_url, school_id)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`)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.eq('profiles.school_id', schoolId)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.order('user_id')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.limit(10000),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.from('profiles')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.select('id, full_name')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.eq('school_id', schoolId)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.in('role', ['Teacher', 'Master Teacher']),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.from('teaching_loads')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.select('id, user_id, profiles!inner(school_id)')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.eq('profiles.school_id', schoolId)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loadCountByUser = new Map&lt;string, number&gt;();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 (const l of (rosterLoads.data || []) as any[])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loadCountByUser.set(l.user_id, (loadCountByUser.get(l.user_id) || 0) + 1);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roster = (rosterProfiles.data || []).map((p: any) =&gt; ({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id: p.id,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name: p.full_name,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loadCount: loadCountByUser.get(p.id) || 0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return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complianceTrend: complianceTrend.data || [],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teacherPerformance: teacherPerformance.data || [],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atRiskTeachers: atRiskTeachers.data || [],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roster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getDistrictSupervisorAnalytics(districtId: string)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[complianceTrend, schoolPerformance, teacherDistribution, alertData, rosterProfiles, rosterLoads] = await Pr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.from('submissions')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.select(`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id,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created_at,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compliance_status,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doc_type,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week_number,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teaching_load_id,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profiles!inner(district_id, schools(name))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`)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.eq('profiles.district_id', districtId)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.order('created_at', { ascending: true })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.limit(10000),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.from('submissions')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.select(`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compliance_status,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profiles!inner(district_id, school_id, schools(name))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`)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.eq('profiles.district_id', districtId)</w:t>
      </w:r>
    </w:p>
    <w:p w14:paraId="19DC645E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Storage Upload API</w:t>
      </w:r>
    </w:p>
    <w:p w14:paraId="7CA8A189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src/routes/api/storage/upload/+server.ts  Lines 1-70</w:t>
      </w:r>
    </w:p>
    <w:p w14:paraId="050F3CF3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import { json, error } from '@sveltejs/kit';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Buffer } from 'buffer';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S3Client, PutObjectCommand } from '@aws-sdk/client-s3';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env } from '$env/dynamic/private';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supabase } from '$lib/utils/supabase';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const b2 = new S3Client({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region: 'us-east-005',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endpoint: env.B2_ENDPOINT || 'https://s3.us-east-005.backblazeb2.com',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forcePathStyle: false,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requestChecksumCalculation: 'WHEN_REQUIRED',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responseChecksumValidation: 'WHEN_REQUIRED',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credentials: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accessKeyId: env.B2_APPLICATION_KEY_ID || '',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secretAccessKey: env.B2_APPLICATION_KEY || '',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POST({ request })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authHeader = request.headers.get('Authorization');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(!authHeader) throw error(401, 'Unauthorized');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token = authHeader.replace('Bearer ', '');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data: { user }, error: authError } = await supabase.auth.getUser(token);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(authError || !user)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console.error('[upload-api] Auth error:', authError);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throw error(401, 'Unauthorized');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formData = await request.formData();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file = formData.get('file');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key = formData.get('key');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(!file || !(file instanceof Blob)) throw error(400, 'Missing or invalid file');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(!key || typeof key !== 'string') throw error(400, 'Missing key');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MAX_SIZE = 4.4 * 1024 * 1024;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(file.size &gt; MAX_SIZE)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throw error(413, 'File exceeds the 4.2MB limit for server-side uploads. Please compress your PDF.');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arrayBuffer = await file.arrayBuffer();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buffer = Buffer.from(arrayBuffer);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command = new PutObjectCommand({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Bucket: env.B2_BUCKET_NAME,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Key: key,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Body: buffer,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ContentType: file.type || 'application/pdf',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await b2.send(command);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console.log(`[upload-api] Successfully proxied upload for: ${key}`);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json({ success: true, key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catch (err: any)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console.error('[upload-api] B2 Upload Error:', err);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throw error(500, `Failed to proxy upload to cloud storage: ${err.message}`);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</w:p>
    <w:p w14:paraId="2368498D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Storage Presign API</w:t>
      </w:r>
    </w:p>
    <w:p w14:paraId="138D9B28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src/routes/api/storage/presign/+server.ts  Lines 1-95</w:t>
      </w:r>
    </w:p>
    <w:p w14:paraId="21DB2079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import { json, error } from '@sveltejs/kit';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getPresignedUploadUrl, getPresignedDownloadUrl } from '$lib/utils/b2.server';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supabase } from '$lib/utils/supabase';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import { env } from '$env/dynamic/private';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export async function POST({ request })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authHeader = request.headers.get('Authorization');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(!authHeader) throw error(401, 'Unauthorized');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token = authHeader.replace('Bearer ', '');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data: { user }, error: authError } = await supabase.auth.getUser(token);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(authError || !user)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console.error('[presign] Auth error:', authError);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throw error(401, 'Unauthorized');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key, contentType, intent = 'upload' } = await request.json();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if (!key) throw error(400, 'Missing key');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let url;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(intent === 'download')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url = await getPresignedDownloadUrl(key);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 else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(!contentType) throw error(400, 'Missing contentType for upload');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missing = ['B2_ENDPOINT', 'B2_BUCKET_NAME', 'B2_APPLICATION_KEY_ID', 'B2_APPLICATION_KEY']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.filter((name) =&gt; !env[name as keyof typeof env]);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(missing.length &gt; 0)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console.error('[presign] Missing B2 environment variables:', missing.join(', '));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throw error(500, `Cloud storage is not configured: missing ${missing.join(', ')}`);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url = await getPresignedUploadUrl(key, contentType);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console.log(`[presign] Generated URL for ${key}: ${url.split('?')[0]}...`);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json({ url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catch (err: any)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detail = err?.body?.message || err?.message || err?.name || 'Unknown storage signing error';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console.error('[presign] Generation error:', detail, err);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(err?.status &amp;&amp; err?.body) throw err;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throw error(500, `Failed to generate pre-signed URL: ${detail}`);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>}</w:t>
      </w:r>
    </w:p>
    <w:p w14:paraId="7AA77307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Verification Page</w:t>
      </w:r>
    </w:p>
    <w:p w14:paraId="057C22E7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src/routes/verify/[hash]/+page.svelte  Lines 1-135</w:t>
      </w:r>
    </w:p>
    <w:p w14:paraId="3CB13F6B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&lt;script lang="ts"&gt;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page } from "$app/stores";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goto } from "$app/navigation";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supabase } from "$lib/utils/supabase";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StatusBadge from "$lib/components/StatusBadge.svelte";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getDocumentLabel } from "$lib/utils/documentLabels";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QRScanner from "$lib/components/QRScanner.svelte";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onMount } from "svelte";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lookupOfflineDoc, cacheVerifiedDoc } from "$lib/utils/offline";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profile } from "$lib/utils/auth";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addToast } from "$lib/stores/toast";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CheckCircle2,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ShieldCheck,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Clock,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FileText,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AlertCircle,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WifiOff,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Calendar,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ScanLine,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Download,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Eye,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Lock,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LogIn,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Loader2,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"lucide-svelte";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interface VerifyResult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file_name: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file_path: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doc_type: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compliance_status: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created_at: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file_size: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week_number: number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subject: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school_year: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teacher_name: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school_name: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teaching_load_subject: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teaching_load_grade: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uploader_id: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uploader_school_id: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result = $state&lt;VerifyResult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notFound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loading = $state(true);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isOfflineData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showScanner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openingDoc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canAccessFile = $derived.by(()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viewer = $profile;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(!viewer || !result) return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(viewer.role === 'District Supervisor') return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((viewer.role === 'School Head' || viewer.role === 'Master Teacher') &amp;&amp; result.uploader_school_id)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return viewer.school_id === result.uploader_school_id;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(viewer.role === 'Teacher' &amp;&amp; result.uploader_id)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return viewer.id === result.uploader_id;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isLoggedIn = $derived(!!$profile);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hash = $derived($page.params.hash);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onMount(async 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cached = await lookupOfflineDoc(hash as string);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(cached)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result = cached;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isOfflineData =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loading =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{ data: rows, error } = (await supabase.rpc(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"verify_submission_by_hash",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{ p_hash: hash },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)) as { data: VerifyResult[] | null; error: unknown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data = rows?.[0] ??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(data)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const freshResult: VerifyResult =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file_name: data.file_name,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file_path: data.file_path,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doc_type: data.doc_type,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compliance_status: data.compliance_status,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created_at: data.created_at,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file_size: data.file_size,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week_number: data.week_number,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subject: data.subject,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school_year: data.school_year,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teacher_name: data.teacher_name || null,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school_name: data.school_name || null,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teaching_load_subject: data.teaching_load_subject || null,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teaching_load_grade: data.teaching_load_grade || null,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uploader_id: data.uploader_id || null,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    uploader_school_id: data.uploader_school_id || null,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result = freshResult;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isOfflineData =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await cacheVerifiedDoc(hash as string, freshResult);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 else if (!result)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notFound =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 catch (err)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(!result) notFound = true;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 finally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loading =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function formatDate(dateStr: string): string {</w:t>
      </w:r>
    </w:p>
    <w:p w14:paraId="352C3454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Dashboard Main Page</w:t>
      </w:r>
    </w:p>
    <w:p w14:paraId="7EE3CEBC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src/routes/dashboard/+page.svelte  Lines 1-150</w:t>
      </w:r>
    </w:p>
    <w:p w14:paraId="53AAAD8A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&lt;script lang="ts"&gt;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PageHeader from '$lib/components/PageHeader.svelte';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profile } from "$lib/utils/auth";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supabase } from "$lib/utils/supabase";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StatCard from "$lib/components/StatCard.svelte";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StatusBadge from "$lib/components/StatusBadge.svelte";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PaginatedSubmissionCards from "$lib/components/PaginatedSubmissionCards.svelte";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PaginatedRosterCards from "$lib/components/PaginatedRosterCards.svelte";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ComplianceTrendChart from "$lib/components/ComplianceTrendChart.svelte";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AlertBanner from "$lib/components/AlertBanner.svelte";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ReviewTracker from "$lib/components/ReviewTracker.svelte";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onMount, onDestroy } from "svelte";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fly, fade } from "svelte/transition";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goto } from "$app/navigation";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TeacherChecklist from "$lib/components/TeacherChecklist.svelte";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calculateCompliance,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groupSubmissionsByWeek,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getComplianceClass,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getComplianceBgClass,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getDefinedWeeksCount,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getDynamicSchoolYear,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normalizeComplianceStatus,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isComplianceTrackedDocType,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"$lib/utils/useDashboardData";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QrCode,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CloudUpload,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Archive,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ShieldCheck,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Zap,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ShieldAlert,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Briefcase,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Users,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FileText,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ShieldX,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Search,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Building2,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WifiOff,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"lucide-svelte";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showQRScanner } from "$lib/stores/ui";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connectivity } from "$lib/stores/connectivity";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getDocumentLabel } from "$lib/utils/documentLabels";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{ isOnline: onlineStatus } = connectivity;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submissions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weeklyData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complianceStats = $state({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Compliant: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Late: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NonCompliant: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totalUploaded: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expected: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rate: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teachingLoadsCount = $state(0);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activeTeachingLoads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academicCalendar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recentActivity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stats = $state({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totalUploads: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compliantRate: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totalTeachers: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compliantCount: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lateCount: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nonCompliantCount: 0,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alerts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teacherCompliance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awaitingReview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schoolStandings = $state&lt;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{ name: string; expected: number; compliant: number; late: number; missing: number; rate: number }[]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loading = $state(true);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channel: any;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applyingFix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reloadTimer: ReturnType&lt;typeof setTimeout&gt; | null =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sortField = $state&lt;string&gt;("created_at");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sortDir = $state&lt;"asc" | "desc"&gt;("desc");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filterStatus = $state("all");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AT_RISK_RATE = 70;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teachersAtRisk = $derived(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teacherCompliance.filter((t) =&gt; t.rate &lt; AT_RISK_RATE),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schoolsBelowTarget = $derived(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schoolStandings.filter((s) =&gt; s.rate &lt; AT_RISK_RATE),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needsAttention = $derived(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[...teacherCompliance].sort((a, b) =&gt; a.rate - b.rate),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activityVisibleCount = $state(6);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visibleActivity = $derived(recentActivity.slice(0, activityVisibleCount));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activityStatusClasses: Record&lt;string, string&gt; =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compliant: "bg-gov-green/10 border-gov-green/30 text-gov-green",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late: "bg-gov-gold/10 border-gov-gold/40 text-gov-gold-dark",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missing: "bg-gov-red/10 border-gov-red/30 text-gov-red",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supplementary: "bg-gov-blue/10 border-gov-blue/30 text-gov-blue",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review: "bg-gov-blue/10 border-gov-blue/30 text-gov-blue",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pending: "bg-surface-muted border-border-strong/30 text-text-secondary",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function activityStatusClass(status: string): string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activityStatusClasses[status] || activityStatusClasses.pending;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onMount(async 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await loadDashboard();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setupRealtime();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 catch (err)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console.error("[dashboard] Failed to load dashboard:", err);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loading =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onDestroy(()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(channel) supabase.removeChannel(channel);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(reloadTimer) clearTimeout(reloadTimer);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function scheduleReload()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(reloadTimer) clearTimeout(reloadTimer);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reloadTimer = setTimeout(()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loadDashboard().catch((err) =&gt; console.error("[dashboard] Realtime refresh failed:", err));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}, 500);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function setupRealtime()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channel = supabase</w:t>
      </w:r>
    </w:p>
    <w:p w14:paraId="0B99B814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Compliance Dashboard</w:t>
      </w:r>
    </w:p>
    <w:p w14:paraId="48A41D42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src/routes/dashboard/compliance/+page.svelte  Lines 1-150</w:t>
      </w:r>
    </w:p>
    <w:p w14:paraId="3C0BAB05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&lt;script lang="ts"&gt;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PageHeader from "$lib/components/PageHeader.svelte";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SkeletonLoader from "$lib/components/SkeletonLoader.svelte";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addToast } from "$lib/stores/toast";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profile } from "$lib/utils/auth";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supabase } from "$lib/utils/supabase";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calculateCompliance,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getCurrentWeekFromCalendar,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getDefinedWeeksCount,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getDynamicSchoolYear,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isComplianceTrackedDocType,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"$lib/utils/useDashboardData";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canCluster, extractFeatures, runKMeansClustering, type ClusterSummary } from "$lib/utils/clusterAnalytics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ArrowLeft,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ArrowUpDown,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CheckCircle2,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Clock3,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Eye,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FileCheck2,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Search,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ShieldAlert,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Sparkles,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Users,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"lucide-svelte";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onDestroy, onMount } from "svelte";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type ScopeMode = "school" | "district";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type TeacherRow =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id: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name: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loadLabel: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expected: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compliant: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missing: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late: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forChecking: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checked: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rate: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schoolId?: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schoolName?: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type SchoolRow =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id: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name: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teacherCount: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compliant: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missing: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late: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forChecking: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checked: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rate: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type Summary =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compliant: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missing: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late: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forChecking: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checked: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loading = $state(true);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loadError = $state&lt;string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mode = $state&lt;ScopeMode&gt;("school");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teacherRows = $state&lt;TeacherRow[]&gt;([]);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schoolRows = $state&lt;SchoolRow[]&gt;([]);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selectedSchoolId = $state&lt;string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selectedSchoolName = $state&lt;string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clusterSummaries = $state&lt;ClusterSummary[]&gt;([]);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canShowClusters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clusterTeachers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clusterSubmissions = $state&lt;any[]&gt;([]);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clusterWeeks = $state(1);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search = $state("");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statusFilter = $state("all");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weekFilter = $state("all");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sortField = $state&lt;keyof TeacherRow&gt;("name");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sortDir = $state&lt;"asc" | "desc"&gt;("asc");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currentPage = $state(1);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currentWeek = $state(1);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realtimeChannel: ReturnType&lt;typeof supabase.channel&gt; | null =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refreshTimer: ReturnType&lt;typeof setTimeout&gt; | null =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pageSize = 8;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visibleTeacherRows = $derived.by(()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(mode !== "district" || !selectedSchoolId) return teacherRows;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teacherRows.filter((row) =&gt; row.schoolId === selectedSchoolId);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summary = $derived.by((): Summary =&gt; summarizeRows(visibleTeacherRows));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districtSummary = $derived.by((): Summary =&gt; summarizeRows(teacherRows));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filteredRows = $derived.by(()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const q = search.trim().toLowerCase();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let rows = visibleTeacherRows.filter((row)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matchesSearch =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!q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row.name.toLowerCase().includes(q)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row.loadLabel.toLowerCase().includes(q)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(row.schoolName || "").toLowerCase().includes(q);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matchesStatus =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statusFilter === "all"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(statusFilter === "compliant" &amp;&amp; row.missing === 0)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(statusFilter === "missing" &amp;&amp; row.missing &gt; 0)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(statusFilter === "late" &amp;&amp; row.late &gt; 0)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(statusFilter === "forChecking" &amp;&amp; row.forChecking &gt; 0) ||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(statusFilter === "checked" &amp;&amp; row.checked &gt; 0);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return matchesSearch &amp;&amp; matchesStatus;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rows = [...rows].sort((a, b)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aVal = a[sortField];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const bVal = b[sortField];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if (typeof aVal === "number" &amp;&amp; typeof bVal === "number")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return sortDir === "asc" ? aVal - bVal : bVal - aVal;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return sortDir === "asc"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? String(aVal).localeCompare(String(bVal))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: String(bVal).localeCompare(String(aVal));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rows;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totalPages = $derived(Math.max(1, Math.ceil(filteredRows.length / pageSize)));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$effect(()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(currentPage &gt; totalPages) currentPage = totalPages;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pageRows = $derived(filteredRows.slice((currentPage - 1) * pageSize, currentPage * pageSize));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statCards = $derived([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{ label: "Compliant", value: (mode === "district" &amp;&amp; !selectedSchoolId ? districtSummary : summary).compliant,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{ label: "Missing", value: (mode === "district" &amp;&amp; !selectedSchoolId ? districtSummary : summary).missing, ico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{ label: "Late", value: (mode === "district" &amp;&amp; !selectedSchoolId ? districtSummary : summary).late, icon: Clo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{ label: "For Checking", value: (mode === "district" &amp;&amp; !selectedSchoolId ? districtSummary : summary).forChec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{ label: "Checked", value: (mode === "district" &amp;&amp; !selectedSchoolId ? districtSummary : summary).checked, ico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onMount(async () =&gt;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await loadCompliance();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realtimeChannel = supabase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.channel("compliance-monitoring-live")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.on("postgres_changes", { event: "*", schema: "public", table: "submissions" }, queueRefresh)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.on("postgres_changes", { event: "*", schema: "public", table: "dll_reviews" }, queueRefresh)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.on("postgres_changes", { event: "*", schema: "public", table: "teaching_loads" }, queueRefresh)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.on("postgres_changes", { event: "*", schema: "public", table: "profiles" }, queueRefresh)</w:t>
      </w:r>
    </w:p>
    <w:p w14:paraId="0AE193C9">
      <w:pPr>
        <w:pStyle w:val="2"/>
        <w:spacing w:before="100"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20"/>
        </w:rPr>
        <w:t>Archive Page</w:t>
      </w:r>
    </w:p>
    <w:p w14:paraId="34BB6917">
      <w:pPr>
        <w:spacing w:after="40"/>
        <w:rPr>
          <w:rFonts w:hint="default" w:ascii="Arial" w:hAnsi="Arial" w:cs="Arial"/>
        </w:rPr>
      </w:pPr>
      <w:r>
        <w:rPr>
          <w:rFonts w:hint="default" w:ascii="Arial" w:hAnsi="Arial" w:cs="Arial"/>
          <w:b/>
          <w:sz w:val="18"/>
        </w:rPr>
        <w:t>src/routes/dashboard/archive/+page.svelte  Lines 1-130</w:t>
      </w:r>
    </w:p>
    <w:p w14:paraId="18EA1AB2">
      <w:pPr>
        <w:spacing w:before="20" w:after="100"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sz w:val="18"/>
        </w:rPr>
        <w:t>﻿&lt;script lang="ts"&gt;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supabase, getRows } from "$lib/utils/supabase";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PageHeader from '$lib/components/PageHeader.svelte';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profile } from "$lib/utils/auth";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StatusBadge from "$lib/components/StatusBadge.svelte";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FolderCard from "$lib/components/FolderCard.svelte";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normalizeComplianceStatus } from "$lib/utils/useDashboardData";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canAddReviewRemarks,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canAddRemarkToISPISR,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canViewUploadedISPISR,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"$lib/utils/documentPermissions";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shareVerification } from "$lib/utils/shareIntegration";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addToast } from "$lib/stores/toast";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fly, fade } from "svelte/transition";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FolderOpen,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FileText,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ChevronRight,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Home,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Search,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Download,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Eye,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MessageSquare,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Share2,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X,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ArrowLeft,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ArrowUpDown,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 from "lucide-svelte";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cacheMetadata, getCachedMetadata } from "$lib/utils/offline";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EmptyState from "$lib/components/EmptyState.svelte";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SkeletonLoader from "$lib/components/SkeletonLoader.svelte";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focusTrap } from "$lib/actions/focusTrap";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import { getDocumentLabel } from "$lib/utils/documentLabels";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interface Submission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id: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user_id: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file_name: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file_hash: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file_size: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doc_type: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compliance_status: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week_number: number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subject: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teaching_load_id: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created_at: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file_path: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uploader?: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full_name: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school_id: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district_id: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avatar_url?: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role: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school_name?: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school_avatar?: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interface PathSegment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type: "root" | "docType" | "school" | "teacher" | "subject" | "week";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id: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label: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interface FolderItem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id: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label: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count: number;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type: "docType" | "school" | "teacher" | "subject" | "week";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icon?: string;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avatar_url?: string | null;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allSubmissions = $state&lt;Submission[]&gt;([]);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schoolsMap = $state&lt;Record&lt;string, { label: string; avatar_url: string | null }&gt;&gt;({});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teachersMap = $state&lt;Record&lt;string, { label: string; avatar_url: string | null }&gt;&gt;({});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loading = $state(true);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loadError = $state&lt;string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searchQuery = $state("");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currentPage = $state(1);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folderPage = $state(1);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pageSize = 8;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folderPageSize = 10;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currentPath = $state&lt;PathSegment[]&gt;([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{ type: "root", id: "root", label: "Archive" },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]);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reviewsMap = $state&lt;Record&lt;string, { reviewer_comment: string | null; status: string | null; return_reason: st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statusFilter = $state&lt;"all" | "for-checking" | "checked"&gt;("all");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sortField = $state&lt;"date" | "name" | "size"&gt;("date");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sortDir = $state&lt;"asc" | "desc"&gt;("desc");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remarkModalOpen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remarkTarget = $state&lt;Submission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remarkText = $state("");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existingRemark = $state&lt;string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savingRemark = $state(false);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let openingSubmissionId = $state&lt;string | null&gt;(null);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const canReview = $derived(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$profile ? canAddReviewRemarks($profile.role) : false,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function canAddRemarkToSubmission(sub: Submission): boolean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(!$profile) return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(sub.doc_type === 'ISP' || sub.doc_type === 'ISR')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return canAddRemarkToISPISR(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$profile.role,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sub.uploader?.role || 'Teacher',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    sub.doc_type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canReview;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function canViewRemarkForSubmission(sub: Submission): boolean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(!$profile) return false;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(!reviewsMap[sub.id]?.reviewer_comment) return canAddRemarkToSubmission(sub);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if ($profile.role === "Teacher")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    return sub.user_id === $profile.id;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 w:val="0"/>
          <w:sz w:val="18"/>
        </w:rPr>
        <w:t xml:space="preserve">        return canAddRemarkToSubmission(sub);</w:t>
      </w:r>
    </w:p>
    <w:sectPr>
      <w:type w:val="continuous"/>
      <w:pgSz w:w="12240" w:h="15840"/>
      <w:pgMar w:top="792" w:right="792" w:bottom="792" w:left="792" w:header="720" w:footer="720" w:gutter="0"/>
      <w:cols w:space="360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BF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0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  <w:rPr>
      <w:rFonts w:ascii="Arial" w:hAnsi="Arial"/>
      <w:sz w:val="18"/>
    </w:r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2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5863</Words>
  <Characters>45159</Characters>
  <Lines>0</Lines>
  <Paragraphs>0</Paragraphs>
  <TotalTime>3</TotalTime>
  <ScaleCrop>false</ScaleCrop>
  <LinksUpToDate>false</LinksUpToDate>
  <CharactersWithSpaces>60077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Leige Manalo</cp:lastModifiedBy>
  <dcterms:modified xsi:type="dcterms:W3CDTF">2026-09-24T16:17:51Z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eyJoZGlkIjoiYjJjOTQxYzhjODMyMDAzZmE0MDJkMWFkNmJlNDkwYTUiLCJ1c2VySWQiOiI4ODEzODQ5MDU0ODAyIn0=</vt:lpwstr>
  </property>
  <property fmtid="{D5CDD505-2E9C-101B-9397-08002B2CF9AE}" pid="3" name="KSOProductBuildVer">
    <vt:lpwstr>1033-12.1.0.28485</vt:lpwstr>
  </property>
  <property fmtid="{D5CDD505-2E9C-101B-9397-08002B2CF9AE}" pid="4" name="ICV">
    <vt:lpwstr>91625150441648F988461856D7A7A54D_12</vt:lpwstr>
  </property>
</Properties>
</file>